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F22B3">
      <w:pPr>
        <w:rPr>
          <w:rFonts w:hint="default"/>
          <w:lang w:val="en-US"/>
        </w:rPr>
      </w:pPr>
      <w:r>
        <w:drawing>
          <wp:inline distT="0" distB="0" distL="114300" distR="114300">
            <wp:extent cx="5354320" cy="80314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lum contras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803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1A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Kiswa Nadeem Khan BS(AI) 2025 </cp:lastModifiedBy>
  <dcterms:modified xsi:type="dcterms:W3CDTF">2026-04-30T20:11:19Z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B4844E62167C456EB4F6C39BF0FE83AF_12</vt:lpwstr>
  </property>
</Properties>
</file>